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56E1C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Министерство промышленности и торговли Тверской области</w:t>
      </w:r>
    </w:p>
    <w:p w14:paraId="36C8E106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Государственное бюджетное профессиональное</w:t>
      </w:r>
    </w:p>
    <w:p w14:paraId="4E7F1CD2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образовательное учреждение</w:t>
      </w:r>
    </w:p>
    <w:p w14:paraId="2DBB0277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«Тверской промышленно-экономический колледж»</w:t>
      </w:r>
    </w:p>
    <w:p w14:paraId="559D4BE2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Специальность 09.02.07 «Информационные системы и программирование»</w:t>
      </w:r>
    </w:p>
    <w:p w14:paraId="077C4C43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МДК 01.03 «Разработка мобильных приложений»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</w:p>
    <w:p w14:paraId="160241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ОТЧЕТ ПО ПРАКТИКЕ ПП.01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br w:type="textWrapping"/>
      </w:r>
    </w:p>
    <w:p w14:paraId="4CEC0C2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Тема: Разработка мобильного приложения «SKUDSystem»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</w:p>
    <w:p w14:paraId="6A6BCFE7">
      <w:pPr>
        <w:jc w:val="righ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Выполнил студент группы 4-09ПС-1</w:t>
      </w:r>
    </w:p>
    <w:p w14:paraId="47292882">
      <w:pPr>
        <w:jc w:val="righ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Романов Лев Алексеевич</w:t>
      </w:r>
    </w:p>
    <w:p w14:paraId="5C8491F5">
      <w:pPr>
        <w:jc w:val="righ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Руководитель</w:t>
      </w:r>
    </w:p>
    <w:p w14:paraId="459FCE81">
      <w:pPr>
        <w:jc w:val="righ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Преподаватель Антонов Вячеслав Андреевич</w:t>
      </w:r>
    </w:p>
    <w:p w14:paraId="3B020FEA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</w:p>
    <w:p w14:paraId="46774EE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DBFF8B0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E609A7D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Тверь 2026 г.</w:t>
      </w:r>
    </w:p>
    <w:p w14:paraId="4DCBBC8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1A3FD4F9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Содержание</w:t>
      </w:r>
    </w:p>
    <w:p w14:paraId="29F4EF7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Введение</w:t>
      </w:r>
    </w:p>
    <w:p w14:paraId="2C37BDF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 Разработка мобильного приложения SKUDSystem</w:t>
      </w:r>
    </w:p>
    <w:p w14:paraId="4D51076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3. Описание функционала</w:t>
      </w:r>
    </w:p>
    <w:p w14:paraId="04304A3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4. Архитектура и структура проекта</w:t>
      </w:r>
    </w:p>
    <w:p w14:paraId="138C199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5. Руководство пользователя</w:t>
      </w:r>
    </w:p>
    <w:p w14:paraId="782F41A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6. Заключение</w:t>
      </w:r>
    </w:p>
    <w:p w14:paraId="331E29E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7. Приложения (скриншоты)</w:t>
      </w:r>
    </w:p>
    <w:p w14:paraId="70F684D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  <w:bookmarkStart w:id="0" w:name="_GoBack"/>
      <w:bookmarkEnd w:id="0"/>
    </w:p>
    <w:p w14:paraId="367EB478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Введение</w:t>
      </w:r>
    </w:p>
    <w:p w14:paraId="4041BD6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рамках производственной практики ПП.01 была выполнена разработка мобильного приложения «SKUDSystem». Целью практики являлось закрепление знаний по дисциплине «Разработка мобильных приложений», а также получение практических навыков проектирования и реализации Android-приложений.</w:t>
      </w:r>
    </w:p>
    <w:p w14:paraId="1431406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Проект представляет собой учебный прототип системы контроля и управления доступом (СКУД), реализованный в виде мобильного приложения под управлением операционной системы Android. Приложение демонстрирует реализацию ролевой модели доступа и навигации между экранами.</w:t>
      </w:r>
    </w:p>
    <w:p w14:paraId="01AC6FAF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Разработка мобильного приложения SKUDSystem</w:t>
      </w:r>
    </w:p>
    <w:p w14:paraId="4458B7E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Разработка приложения осуществлялась в среде Android Studio с использованием языка программирования Java. Интерфейс пользователя реализован с помощью XML-разметок. Навигация между экранами осуществляется через механизм Intent.</w:t>
      </w:r>
    </w:p>
    <w:p w14:paraId="64AA5DD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проекте реализовано 11 Activity и 10 XML-файлов разметки, что демонстрирует умение структурировать Android-приложение и организовывать пользовательский интерфейс.</w:t>
      </w:r>
    </w:p>
    <w:p w14:paraId="69903D0E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Описание функционала</w:t>
      </w:r>
    </w:p>
    <w:p w14:paraId="3F3C21C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приложении реализована ролевая модель пользователей:</w:t>
      </w:r>
    </w:p>
    <w:p w14:paraId="4B61D9C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Администратор;</w:t>
      </w:r>
    </w:p>
    <w:p w14:paraId="14B33CF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Исполнитель;</w:t>
      </w:r>
    </w:p>
    <w:p w14:paraId="0F03766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Клиент.</w:t>
      </w:r>
    </w:p>
    <w:p w14:paraId="4306180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Основные возможности приложения:</w:t>
      </w:r>
    </w:p>
    <w:p w14:paraId="59AC6AA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регистрация пользователей;</w:t>
      </w:r>
    </w:p>
    <w:p w14:paraId="123DC91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авторизация с выбором роли;</w:t>
      </w:r>
    </w:p>
    <w:p w14:paraId="4319B4D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переход к соответствующей панели управления;</w:t>
      </w:r>
    </w:p>
    <w:p w14:paraId="1863B31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создание заявок;</w:t>
      </w:r>
    </w:p>
    <w:p w14:paraId="0C91C45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просмотр деталей заявок;</w:t>
      </w:r>
    </w:p>
    <w:p w14:paraId="7B76CF8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управление пользователями (для администратора).</w:t>
      </w:r>
    </w:p>
    <w:p w14:paraId="792AB6A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Проект является учебным прототипом. Реальная база данных и серверная часть в данной версии не реализованы.</w:t>
      </w:r>
    </w:p>
    <w:p w14:paraId="35BDA612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Архитектура и структура проекта</w:t>
      </w:r>
    </w:p>
    <w:p w14:paraId="03E0C0A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Структура Activity приложения:</w:t>
      </w:r>
    </w:p>
    <w:p w14:paraId="6F86C8D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LoginActivity → выбор роли</w:t>
      </w:r>
    </w:p>
    <w:p w14:paraId="3EB9E85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AdminDashboardActivity → управление пользователями и заявками</w:t>
      </w:r>
    </w:p>
    <w:p w14:paraId="1AFD26E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ExecutorDashboardActivity → просмотр назначенных задач</w:t>
      </w:r>
    </w:p>
    <w:p w14:paraId="377703B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ClientDashboardActivity → создание заявок</w:t>
      </w:r>
    </w:p>
    <w:p w14:paraId="09B1A70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Все Activity зарегистрированы в файле AndroidManifest.xml. Для стартовой Activity указано свойство android:exported="true" в соответствии с требованиями Android 12 и выше.</w:t>
      </w:r>
    </w:p>
    <w:p w14:paraId="0C12A79F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Руководство пользователя</w:t>
      </w:r>
    </w:p>
    <w:p w14:paraId="0F1E718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запуска приложения открывается экран входа.</w:t>
      </w:r>
    </w:p>
    <w:p w14:paraId="0ED931B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Пользователь вводит email, пароль, выбирает роль и нажимает кнопку «Войти».</w:t>
      </w:r>
    </w:p>
    <w:p w14:paraId="7A58DA6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учебной версии вход осуществляется в демонстрационном режиме без проверки данных.</w:t>
      </w:r>
    </w:p>
    <w:p w14:paraId="0E88909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Администратор:</w:t>
      </w:r>
    </w:p>
    <w:p w14:paraId="5E089B4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просмотр списка пользователей;</w:t>
      </w:r>
    </w:p>
    <w:p w14:paraId="289A0D9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добавление и редактирование пользователей;</w:t>
      </w:r>
    </w:p>
    <w:p w14:paraId="4D9B96C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управление заявками.</w:t>
      </w:r>
    </w:p>
    <w:p w14:paraId="35D9CD2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Исполнитель:</w:t>
      </w:r>
    </w:p>
    <w:p w14:paraId="5FA4D08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просмотр назначенных заявок;</w:t>
      </w:r>
    </w:p>
    <w:p w14:paraId="3DC4836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переход к деталям заявки.</w:t>
      </w:r>
    </w:p>
    <w:p w14:paraId="74B628A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Клиент:</w:t>
      </w:r>
    </w:p>
    <w:p w14:paraId="11B2BC1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создание новой заявки;</w:t>
      </w:r>
    </w:p>
    <w:p w14:paraId="5C7F972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– просмотр информации по заявке.</w:t>
      </w:r>
    </w:p>
    <w:p w14:paraId="55A00CFD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Заключение</w:t>
      </w:r>
    </w:p>
    <w:p w14:paraId="468E226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ходе выполнения практики было разработано мобильное Android-приложение SKUDSystem. Были закреплены навыки работы с Activity, XML-разметкой, навигацией и структурой проекта. Полученные знания могут быть использованы при дальнейшей разработке мобильных информационных систем.</w:t>
      </w:r>
    </w:p>
    <w:p w14:paraId="72933120">
      <w:pPr>
        <w:pStyle w:val="2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Приложения (скриншоты)</w:t>
      </w:r>
    </w:p>
    <w:p w14:paraId="46169B3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592830" cy="369887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53671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34F9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Рисунок 1 – Экран авторизации</w:t>
      </w:r>
    </w:p>
    <w:p w14:paraId="394C3EC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68B9B77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094355" cy="3741420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b="45591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B5F5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Рисунок 2 – Дашборд администратора</w:t>
      </w:r>
    </w:p>
    <w:p w14:paraId="55913EB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15A72F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071495" cy="30518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l="186" t="177" r="-186" b="55112"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0029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Рисунок 3 – Дашборд исполнителя</w:t>
      </w:r>
    </w:p>
    <w:p w14:paraId="19BCAC0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535149A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501265" cy="3204845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b="42340"/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0C36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Рисунок 4 – Дашборд клиента</w:t>
      </w:r>
    </w:p>
    <w:p w14:paraId="278EE7E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964DE0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3237230" cy="4837430"/>
            <wp:effectExtent l="0" t="0" r="127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b="32757"/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9A76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Рисунок 5 – Создание заявки</w:t>
      </w:r>
    </w:p>
    <w:p w14:paraId="7F8E3C1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D7E861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2741930" cy="4203065"/>
            <wp:effectExtent l="0" t="0" r="127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b="31038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4B4E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Рисунок 6 – Детали заявки</w:t>
      </w:r>
    </w:p>
    <w:p w14:paraId="37E15E43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246B33"/>
    <w:rsid w:val="3798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prototip _2</cp:lastModifiedBy>
  <dcterms:modified xsi:type="dcterms:W3CDTF">2026-02-26T17:12:41Z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8A23FCC1C8324B0A9B2DC0568EFA16A6_12</vt:lpwstr>
  </property>
</Properties>
</file>